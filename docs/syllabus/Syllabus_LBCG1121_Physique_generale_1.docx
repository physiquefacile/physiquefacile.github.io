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PHYSIQUE GÉNÉRALE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de la Vie et de la Terre (SVT)</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S1</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La physique fournit aux sciences de la vie et de la Terre les outils pour décrire et quantifier les phénomènes naturels : mouvement des organismes, circulation des fluides biologiques et géologiques, sédimentation, formation des images par l’œil et le microscope.</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 cours de Physique générale 1 introduit la mécanique du point (cinématique, dynamique, énergie), la mécanique des fluides et l’optique géométrique. Chaque chapitre est illustré par des exemples tirés de la biologie et de la géologie et accompagné d’un cahier d’activités de l’apprenant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Biologie, Chimie et Géologie (BCG)</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BCG</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Physique 1</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LBCG1121 Physique générale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LBCG112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24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24 H</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22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70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Acquérir les bases de la mécanique du point, de la mécanique des fluides et de l’optique géométrique pour modéliser et résoudre des problèmes simples issus des sciences de la vie et de la Terre.</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Utiliser les unités SI, l’analyse dimensionnelle et les vecteurs pour décrire le mouvement d’un point.</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Appliquer les lois de Newton à des systèmes simples (chute, plan incliné, frottements, ressort).</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Résoudre un problème de mécanique par le travail, l’énergie et la puissance.</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Appliquer les lois de l’hydrostatique et de l’hydrodynamique au vivant et à la Terre.</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Construire et calculer l’image donnée par un miroir, un dioptre ou une lentille ; expliquer l’œil et le microscope.</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Fonctions usuelles, dérivées et primitives simples, trigonométrie.</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Équations du premier et du second degré ; notion de vecteur.</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Notions de mécanique et d’optique du niveau baccalauréat scientifique : vitesse, force, poids, réfraction.</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1 : Outils de base et cinématique du point : unités SI, analyse dimensionnelle, incertitudes, vecteurs ; vitesse, accélération, mouvements usuels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2 : Dynamique du point : lois de Newton ; poids, réaction, tension, frottements, force de rappel ; frottement fluide et vitesse limite (loi de Stokes)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3 : Travail, énergie et puissance : théorème de l’énergie cinétique, énergies potentielles, conservation de l’énergie mécanique</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4 : Mécanique des fluides : hydrostatique, principes de Pascal et d’Archimède, capillarité ; continuité, Bernoulli ; viscosité et loi de Poiseuille</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5 : Optique géométrique : lois de Snell-Descartes, réflexion totale ; miroirs, dioptres, lentilles minces ; l’œil, la loupe et le microscope</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Utiliser les unités SI, l’analyse dimensionnelle et les vecteurs pour décrire le mouvement d’un point.</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Vérifier l’homogénéité d’une formule par l’analyse dimensionnelle (cahier ch. 1, fiche 01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Exprimer un résultat avec le bon nombre de chiffres significatifs et son incertitude (cahier ch. 1, fiche 02 ; TD n°1, ex. 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Calculer vitesse et accélération à partir d’une loi horaire (cahier ch. 1, fiche 03 ; TD n°1, ex.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A14 : Étudier le mouvement d’un projectile (saut d’un animal) (cahier ch. 1, fiche 04 ; TD n°1, ex. 4).</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chapitre 1 : quiz, exercices d’entraînement et grille d’autoévaluation (cahier ch. 1, fiche 05).</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Série de TD n°1 et corrigé détaillé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mouvement d’un projectile.</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5 h de CM et 5 h de TD</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4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Semaines 1 à 3</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Appliquer les lois de Newton à des systèmes simples (chute, plan incliné, frottements, ressort).</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Faire le bilan des forces appliquées à un système et le représenter (cahier ch. 2, fiche 01 ; TD n°2, ex. 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Appliquer la deuxième loi de Newton sur un plan incliné avec frottement (cahier ch. 2, fiche 02 ; TD n°2, ex. 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Établir l’expression de la vitesse limite d’une particule (sédimentation) (cahier ch. 2, fiche 03 ; TD n°2, ex. 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A24 : Étudier un mouvement circulaire uniforme (centrifugeuse) (cahier ch. 2, fiche 04 ; TD n°2, ex. 4).</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chapitre 2 : quiz, exercices d’entraînement et grille d’autoévaluation (cahier ch. 2, fiche 05).</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Série de TD n°2 et corrigé détaillé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plan incliné et forces.</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5 h de CM et 5 h de TD</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5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Semaines 4 à 6</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Résoudre un problème de mécanique par le travail, l’énergie et la puissance.</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Calculer le travail d’une force constante et d’une force de rappel (cahier ch. 3, fiche 01 ; TD n°3, ex. 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Appliquer le théorème de l’énergie cinétique (cahier ch. 3, fiche 02 ; TD n°3, ex. 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Utiliser la conservation de l’énergie mécanique (saut, pendule) (cahier ch. 3, fiche 03 ; TD n°3, ex. 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chapitre 3 : quiz, exercices d’entraînement et grille d’autoévaluation (cahier ch. 3, fiche 04).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Série de TD n°3 et corrigé détaillé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énergies d’un skieur ou d’un pendule.</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4 h de CM et 4 h de TD</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4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Semaines 7 et 8</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Appliquer les lois de l’hydrostatique et de l’hydrodynamique au vivant et à la Terre.</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Calculer une pression en profondeur (plongée, nappe phréatique) (cahier ch. 4, fiche 01 ; TD n°4, ex. 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Appliquer la poussée d’Archimède à la flottaison (poisson, iceberg, isostasie) (cahier ch. 4, fiche 02 ; TD n°4, ex. 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Appliquer le théorème de Bernoulli à un écoulement (cahier ch. 4, fiche 03 ; TD n°4, ex. 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A44 : Appliquer la loi de Poiseuille à la circulation sanguine (cahier ch. 4, fiche 04 ; TD n°4, ex. 4).</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chapitre 4 : quiz, exercices d’entraînement et grille d’autoévaluation (cahier ch. 4, fiche 05).</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Série de TD n°4 et corrigé détaillé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pression et poussée d’Archimède.</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5 h de CM et 5 h de TD</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5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Semaines 9 à 11</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Construire et calculer l’image donnée par un miroir, un dioptre ou une lentille ; expliquer l’œil et le microscope.</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Appliquer les lois de Snell-Descartes et la réflexion totale (fibre optique) (cahier ch. 5, fiche 01 ; TD n°5, ex. 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Construire l’image d’un objet par une lentille mince (cahier ch. 5, fiche 02 ; TD n°5, ex. 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Utiliser la relation de conjugaison et le grandissement (cahier ch. 5, fiche 03 ; TD n°5, ex. 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A54 : Expliquer la correction des défauts de l’œil et le grossissement du microscope (cahier ch. 5, fiche 04 ; TD n°5, ex. 4).</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chapitre 5 : quiz, exercices d’entraînement et grille d’autoévaluation (cahier ch. 5, fiche 05).</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TD)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puis mise en commun et correction collective en TD</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Série de TD n°5 et corrigé détaillé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lentilles minces et formation des images.</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5 h de CM et 5 h de TD</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4 h de TPE : fiches du cahier d’activités du chapitre 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Semaines 12 à 14</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chapitre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Cahier d’activités, quiz d’auto-évaluation (au moins 8/10) et exercices d’entraînement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KANE J. W., STERNHEIM M. M. — Physique,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HALLIDAY D., RESNICK R., WALKER J. — Physique 1 : Mécanique,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HECHT E. — Physique,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BREITHAUPT J. — Physique,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Supports de cours, séries de TD corrigées et cahiers d’activités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LBCG1121 Physique générale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