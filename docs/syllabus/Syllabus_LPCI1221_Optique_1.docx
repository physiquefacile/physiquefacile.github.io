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SYLLABUS DE OPTIQUE 1</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Physique-Chimie et Informatique</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L1</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S2</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 xml:space="preserve">Dr Papa Touty TRAORÉ</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 xml:space="preserve">papatouty.traore@ucad.edu.sn</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L’optique étudie la propagation de la lumière et les phénomènes qui lui sont associés. Le cours d’Optique 1 introduit les principes de l’optique géométrique, en considérant la lumière comme un ensemble de rayons se propageant dans des milieux transparents.</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 cours traite les lois de la réflexion et de la réfraction, la formation des images par les miroirs, les dioptres et les lentilles minces, et le fonctionnement des principaux instruments. Il prépare à l’optique physique, aux télécommunications optiques et à la photonique. Chaque chapitre est accompagné d’un cahier d’activités de l’apprenant disponible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Physique-Chimie et Informatique (PCI)</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Tronc commun PCI</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t xml:space="preserve">—</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 xml:space="preserve">Physique 2</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LPCI1221 Optique 1</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 xml:space="preserve">LPCI122 / 6</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24 H</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18 H</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18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60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 xml:space="preserve">Maîtriser les lois de l’optique géométrique et leurs applications à la formation des images par les systèmes optiques simples.</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Énoncer les principes fondamentaux de l’optique géométrique.</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Appliquer les lois de Snell-Descartes à la réflexion et à la réfraction.</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Construire les images données par les miroirs et les dioptres.</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Étudier les lentilles minces et leurs associations.</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Décrire quelques instruments optiques.</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Trigonométrie : sinus, cosinus, tangente et fonctions réciproques ; approximations des petits angles.</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Géométrie : théorème de Thalès, mesures algébriques et relation de Chasles.</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Notions d’optique et d’ondes du niveau baccalauréat.</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1 : Lois fondamentales : nature de la lumière, principe de Fermat, lois de Snell-Descartes, réflexion totale, fibre optique</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2 : Formation des images ; miroir plan et dioptre plan</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3 : Prisme et lame à faces parallèles</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4 : Miroirs et dioptres sphériques</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5 : Lentilles minces et associations ; œil et instruments (loupe, microscope, lunette)</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OS1 : Énoncer les principes fondamentaux de l’optique géométrique.</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A11 : Domaine de validité de l’optique géométrique (cahier ch. 1, fiche 01).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A12 : Fréquence, longueur d’onde, vitesse et indice (cahier ch. 1, fiche 02 ; TD n°1, ex. 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A13 : Propagation rectiligne : ombre portée, faisceaux (cahier ch. 1, fiche 03).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A14 : Chemin optique et principe de Fermat (cahier ch. 1, fiche 04 ; TD n°1, ex. 3).</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1)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n°1 d’optique et corrigé détaillé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1), en Word et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CM et 3 h de TD</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3 h de TPE : fiches du cahier d’activités du chapitre 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1 et 2</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OS2 : Appliquer les lois de Snell-Descartes à la réflexion et à la réfraction.</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A21 : Application des lois de Snell-Descartes (cahier ch. 1, fiche 05 ; TD n°1, ex. 2, 4 et 5).</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A22 : Angle limite, réflexion totale, dispersion et fibre optique (cahier ch. 1, fiches 06 et 07 ; TD n°1, ex. 6 à 10).</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A23 : Marche d’un rayon dans un prisme, conditions d’émergence et minimum de déviation (cahier ch. 3, fiches 01 à 04 ; TD n°3, ex. 1 à 6).</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A24 : Lame à faces parallèles (cahier ch. 3, fiche 06 ; TD n°3, ex. 7 à 9).</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(chapitres 1 et 3)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Séries de TD n°1 et n°3 et corrigé détaillé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(chapitres 1 et 3), en Word et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Simulations « Réfraction et réflexion totale » et « Prisme et dispersion ».</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6 h de CM et 4 h de TD</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des cahiers d’activités des chapitres 1 et 3</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3 à 5</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OS3 : Construire les images données par les miroirs et les dioptres.</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A31 : Objets et images réels ou virtuels ; stigmatisme et conditions de Gauss ; vergence (cahier ch. 2, fiches 01 à 03 ; TD n°2, ex. 1 à 3).</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A32 : Miroir plan et dioptre plan ; profondeur apparente (cahier ch. 2, fiches 04 et 05 ; TD n°2, ex. 4 à 9).</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A33 : Miroirs sphériques : conjugaison, grandissement, constructions (cahier ch. 4, fiches 01, 02, 04 et 05 ; TD n°4, ex. 1 à 4).</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A34 : Dioptres sphériques et association de deux dioptres (cahier ch. 4, fiches 03 et 06 ; TD n°4, ex. 5 à 8).</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(chapitres 2 et 4)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Séries de TD n°2 et n°4 et corrigé détaillé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(chapitres 2 et 4), en Word et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Simulation « Miroir sphérique ».</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6 h de CM et 5 h de TD</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des cahiers d’activités des chapitres 2 et 4</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6 à 9</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OS4 : Étudier les lentilles minces et leurs associations.</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A41 : Classification des lentilles et calcul de la vergence (cahier ch. 5, fiches 01 et 02 ; TD n°5, ex. 1).</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A42 : Relations de conjugaison, grandissement et constructions (cahier ch. 5, fiches 03 et 04 ; TD n°5, ex. 2 à 4).</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A43 : Mesure d’une distance focale : méthode de Bessel et TP 7 (cahier ch. 5, fiche 05 ; TD n°5, ex. 5).</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A44 : Associations de lentilles (cahier ch. 5, fiche 06 ; TD n°5, ex. 6).</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5)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n°5 et corrigé détaillé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5), en Word et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Simulation « Lentille mince » ; TP 7 et 9 (en lien avec l’EC LPCI1251).</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5 h de CM et 4 h de TD</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du cahier d’activités du chapitre 5</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10 à 12</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OS5 : Décrire quelques instruments optiques.</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A51 : Principe du microscope et de la lunette astronomique (cahier ch. 5, fiche 06 ; TD n°5, ex. 7 et 8 ; TP 8).</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A52 : L’œil : rôle de la cornée (cahier ch. 4, fiche 03 ; TD n°4, ex. 6).</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A53 : Aberrations chromatiques et géométriques (cahier ch. 5, fiche 07 ; TD n°5, ex. 9).</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A54 : Bilan : quiz, exercices d’entraînement et grilles d’autoévaluation (fiches bilans des cahiers).</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(chapitres 4 et 5)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Séries de TD n°4 et n°5 et corrigé détaillé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(chapitres 4 et 5), en Word et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TP 8 « Le microscope » sur la paillasse simulée.</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3 h de CM et 2 h de TD</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3 h de TPE</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13 et 14</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Exercices du cahier d’activités, quiz et restitution en TD</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Devoirs surveillés : exercices du type des séries de TD</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Restitution orale en TD d’une fiche du cahier d’activités (résolution commentée d’un exercice)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par chapitre</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Cahier d’activités, quiz d’auto-évaluation (au moins 8/10) et exercices d’entraînement en ligne</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Questions de cours, démonstrations, résolution d’exercices et de problèmes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 xml:space="preserve">PÉREZ J.-Ph. — Optique : fondements et applications,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 xml:space="preserve">HECHT E. — Optique, Pearson.</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 xml:space="preserve">BENSON H. — Physique 3 : Ondes, optique et physique moderne,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 xml:space="preserve">SEXTANT — Optique expérimentale, Hermann.</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 xml:space="preserve">TRAORÉ P. T. — Optique 1 : supports de cours, séries de TD corrigées et cahiers d’activités,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Contact : Dr Papa Touty TRAORÉ — papatouty.traore@ucad.edu.sn.</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LPCI1221 Optique 1</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